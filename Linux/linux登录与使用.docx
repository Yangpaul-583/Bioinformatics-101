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linux登录与使用</w:t>
      </w:r>
    </w:p>
    <w:p>
      <w:pPr>
        <w:spacing w:after="50" w:line="360" w:lineRule="auto" w:beforeLines="100"/>
        <w:ind w:left="0"/>
        <w:jc w:val="left"/>
      </w:pPr>
      <w:bookmarkStart w:name="u89fe1c9c" w:id="0"/>
      <w:r>
        <w:rPr>
          <w:rFonts w:ascii="宋体" w:hAnsi="Times New Roman" w:eastAsia="宋体"/>
          <w:b w:val="false"/>
          <w:i w:val="false"/>
          <w:color w:val="000000"/>
          <w:sz w:val="22"/>
        </w:rPr>
        <w:t>今天大家要学比较陌生的linux啦，克服一下恐惧感哦，服务器不是你的电脑，放心折腾，你最多能把自己的账号配置整崩溃了，闯不了多大的祸，别怕我这儿还有备用账号，谁整坏了的话找我换</w:t>
      </w:r>
    </w:p>
    <w:bookmarkEnd w:id="0"/>
    <w:bookmarkStart w:name="u644beb00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今日目录</w:t>
      </w:r>
    </w:p>
    <w:bookmarkEnd w:id="1"/>
    <w:bookmarkStart w:name="uc17efe8c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1.什么是linux，什么是服务器？</w:t>
      </w:r>
    </w:p>
    <w:bookmarkEnd w:id="2"/>
    <w:bookmarkStart w:name="u69d06335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2.为什么学生信要用linux？ </w:t>
      </w:r>
    </w:p>
    <w:bookmarkEnd w:id="3"/>
    <w:bookmarkStart w:name="u068e3fd8" w:id="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3.怎样召唤linux--在自己电脑上登录豆花服务器</w:t>
      </w:r>
    </w:p>
    <w:bookmarkEnd w:id="4"/>
    <w:bookmarkStart w:name="ude619cd5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4.linux有哪些必学的命令？</w:t>
      </w:r>
    </w:p>
    <w:bookmarkEnd w:id="5"/>
    <w:bookmarkStart w:name="u5b7ec219" w:id="6"/>
    <w:bookmarkEnd w:id="6"/>
    <w:bookmarkStart w:name="EYpJH" w:id="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1.linux是什么？</w:t>
      </w:r>
    </w:p>
    <w:bookmarkEnd w:id="7"/>
    <w:bookmarkStart w:name="u8f6dd983" w:id="8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5e5a61"/>
          <w:sz w:val="24"/>
        </w:rPr>
        <w:t>linux和windows、mac一样，是个操作系统。</w:t>
      </w:r>
    </w:p>
    <w:bookmarkEnd w:id="8"/>
    <w:bookmarkStart w:name="ud952dc46" w:id="9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5e5a61"/>
          <w:sz w:val="24"/>
        </w:rPr>
        <w:t>用windows和Mac能完成的操作，小企鹅（linux）也能完成，而且他以开源、免费、稳定、安全的特点，深受大神们喜爱。</w:t>
      </w:r>
    </w:p>
    <w:bookmarkEnd w:id="9"/>
    <w:bookmarkStart w:name="ue46609a8" w:id="10"/>
    <w:p>
      <w:pPr>
        <w:spacing w:after="50" w:line="360" w:lineRule="auto" w:beforeLines="100"/>
        <w:ind w:left="0"/>
        <w:jc w:val="center"/>
      </w:pPr>
      <w:bookmarkStart w:name="u4b5b211c" w:id="11"/>
      <w:r>
        <w:rPr>
          <w:rFonts w:eastAsia="宋体" w:ascii="宋体"/>
        </w:rPr>
        <w:drawing>
          <wp:inline distT="0" distB="0" distL="0" distR="0">
            <wp:extent cx="5841999" cy="409062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bookmarkEnd w:id="10"/>
    <w:bookmarkStart w:name="T6Rtm" w:id="1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1.1 应用场景</w:t>
      </w:r>
    </w:p>
    <w:bookmarkEnd w:id="12"/>
    <w:bookmarkStart w:name="ueb874d7c" w:id="13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5e5a61"/>
          <w:sz w:val="24"/>
        </w:rPr>
        <w:t>微软在电脑操作系统市场上是绝对的老大，风靡全球无与伦比。可怜的小企鹅（linux）只占2.27%。所以你以为人家是小乞丐？</w:t>
      </w:r>
    </w:p>
    <w:bookmarkEnd w:id="13"/>
    <w:bookmarkStart w:name="u006e0e3e" w:id="14"/>
    <w:p>
      <w:pPr>
        <w:spacing w:after="50" w:line="360" w:lineRule="auto" w:beforeLines="100"/>
        <w:ind w:left="0"/>
        <w:jc w:val="left"/>
      </w:pPr>
      <w:bookmarkStart w:name="uac31a69f" w:id="15"/>
      <w:r>
        <w:rPr>
          <w:rFonts w:eastAsia="宋体" w:ascii="宋体"/>
        </w:rPr>
        <w:drawing>
          <wp:inline distT="0" distB="0" distL="0" distR="0">
            <wp:extent cx="4978400" cy="34067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40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bookmarkEnd w:id="14"/>
    <w:bookmarkStart w:name="u31434ab4" w:id="16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/>
          <w:i w:val="false"/>
          <w:color w:val="5e5a61"/>
          <w:sz w:val="24"/>
        </w:rPr>
        <w:t>错，错，错！</w:t>
      </w:r>
      <w:r>
        <w:rPr>
          <w:rFonts w:ascii="宋体" w:hAnsi="Times New Roman" w:eastAsia="宋体"/>
          <w:b w:val="false"/>
          <w:i w:val="false"/>
          <w:color w:val="5e5a61"/>
          <w:sz w:val="24"/>
        </w:rPr>
        <w:t>人家的战场不在computer（电脑），在</w:t>
      </w:r>
      <w:r>
        <w:rPr>
          <w:rFonts w:ascii="宋体" w:hAnsi="Times New Roman" w:eastAsia="宋体"/>
          <w:b/>
          <w:i w:val="false"/>
          <w:color w:val="5e5a61"/>
          <w:sz w:val="24"/>
        </w:rPr>
        <w:t>supercomputer（服务器）</w:t>
      </w:r>
      <w:r>
        <w:rPr>
          <w:rFonts w:ascii="宋体" w:hAnsi="Times New Roman" w:eastAsia="宋体"/>
          <w:b w:val="false"/>
          <w:i w:val="false"/>
          <w:color w:val="5e5a61"/>
          <w:sz w:val="24"/>
        </w:rPr>
        <w:t>呀~到2016年底，linux几乎已经攻陷了全部的服务器市场。服务器英文直译是超级计算机，厉害家伙!</w:t>
      </w:r>
      <w:r>
        <w:rPr>
          <w:rFonts w:ascii="宋体" w:hAnsi="Times New Roman" w:eastAsia="宋体"/>
          <w:b w:val="false"/>
          <w:i w:val="false"/>
          <w:color w:val="5e5a61"/>
          <w:sz w:val="24"/>
        </w:rPr>
        <w:t>有多“超级”？支持很多用户同时使用，且互不干扰。它的内核、内存、硬盘都比个人电脑配置高太多！</w:t>
      </w:r>
    </w:p>
    <w:bookmarkEnd w:id="16"/>
    <w:bookmarkStart w:name="jYUb7" w:id="1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1.2 权限控制</w:t>
      </w:r>
    </w:p>
    <w:bookmarkEnd w:id="17"/>
    <w:bookmarkStart w:name="uedc37d49" w:id="18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5e5a61"/>
          <w:sz w:val="24"/>
        </w:rPr>
        <w:t>每天你在刷淘宝、打游戏的时候，你就通过网络连接到了相应的服务器啦，刚才说到服务器支持很多用户同时使用，相互独立。如何理解多用户的权限控制呢？就像别人买的装备穿不到你身上，你上淘宝买衣服动不了别人的支付宝~</w:t>
      </w:r>
    </w:p>
    <w:bookmarkEnd w:id="18"/>
    <w:bookmarkStart w:name="u1db09cfa" w:id="19"/>
    <w:p>
      <w:pPr>
        <w:spacing w:after="50" w:line="360" w:lineRule="auto" w:beforeLines="100"/>
        <w:ind w:left="0"/>
        <w:jc w:val="center"/>
      </w:pPr>
      <w:bookmarkStart w:name="u5fde2c8d" w:id="20"/>
      <w:r>
        <w:rPr>
          <w:rFonts w:eastAsia="宋体" w:ascii="宋体"/>
        </w:rPr>
        <w:drawing>
          <wp:inline distT="0" distB="0" distL="0" distR="0">
            <wp:extent cx="5842000" cy="41541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334" cy="42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bookmarkEnd w:id="19"/>
    <w:bookmarkStart w:name="D5eM8" w:id="2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1.3 命令行模式</w:t>
      </w:r>
    </w:p>
    <w:bookmarkEnd w:id="21"/>
    <w:bookmarkStart w:name="udf4ce7b2" w:id="22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5e5a61"/>
          <w:sz w:val="24"/>
        </w:rPr>
        <w:t>区别于windows的图形界面，linux的操作靠命令行来实现，画风是这个样子：</w:t>
      </w:r>
    </w:p>
    <w:bookmarkEnd w:id="22"/>
    <w:bookmarkStart w:name="u531a3635" w:id="23"/>
    <w:p>
      <w:pPr>
        <w:spacing w:after="50" w:line="360" w:lineRule="auto" w:beforeLines="100"/>
        <w:ind w:left="0"/>
        <w:jc w:val="both"/>
      </w:pPr>
      <w:bookmarkStart w:name="u5817006b" w:id="24"/>
      <w:r>
        <w:rPr>
          <w:rFonts w:eastAsia="宋体" w:ascii="宋体"/>
        </w:rPr>
        <w:drawing>
          <wp:inline distT="0" distB="0" distL="0" distR="0">
            <wp:extent cx="5841999" cy="365668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98934" cy="52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bookmarkEnd w:id="23"/>
    <w:bookmarkStart w:name="ZqXbw" w:id="2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1.4 目录结构</w:t>
      </w:r>
    </w:p>
    <w:bookmarkEnd w:id="25"/>
    <w:bookmarkStart w:name="u2dcf74da" w:id="26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5e5a61"/>
          <w:sz w:val="24"/>
        </w:rPr>
        <w:t>目录相当于windows的文件夹，linux系统没有C/D/E/F盘，文件系统呈树状。由于用户不唯一，像类似“我的电脑”这种级别的文件，用户是无法访问的，每个用户能到达的最高级目录“宿主目录”，即用户登录时所在的目录，宿主目录放在home目录下。</w:t>
      </w:r>
    </w:p>
    <w:bookmarkEnd w:id="26"/>
    <w:bookmarkStart w:name="ub500566f" w:id="27"/>
    <w:p>
      <w:pPr>
        <w:spacing w:after="50" w:line="360" w:lineRule="auto" w:beforeLines="100"/>
        <w:ind w:left="0"/>
        <w:jc w:val="both"/>
      </w:pPr>
      <w:bookmarkStart w:name="udf5bced2" w:id="28"/>
      <w:r>
        <w:rPr>
          <w:rFonts w:eastAsia="宋体" w:ascii="宋体"/>
        </w:rPr>
        <w:drawing>
          <wp:inline distT="0" distB="0" distL="0" distR="0">
            <wp:extent cx="5367866" cy="229480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7866" cy="22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bookmarkEnd w:id="27"/>
    <w:bookmarkStart w:name="A59Kf" w:id="2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2.为什么学生信要用linux？</w:t>
      </w:r>
    </w:p>
    <w:bookmarkEnd w:id="29"/>
    <w:bookmarkStart w:name="uc5070ea0" w:id="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首先需要了解一下组学数据（如基因组学、转录组学、蛋白质组学等）的上游分析和下游分析:</w:t>
      </w:r>
    </w:p>
    <w:bookmarkEnd w:id="30"/>
    <w:bookmarkStart w:name="u0aab3d33" w:id="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上游分析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主要涉及原始数据的获取和初步处理，计算量大，消耗的资源较多，是在服务器上面完成的，服务器绝大多数都是linux系统。</w:t>
      </w:r>
    </w:p>
    <w:bookmarkEnd w:id="31"/>
    <w:bookmarkStart w:name="u7a493bb5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下游分析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则是指在上游分析的基础上，对数据后续的分析和可视化。例差异分析、富集分析、生存分析等。</w:t>
      </w:r>
    </w:p>
    <w:bookmarkEnd w:id="32"/>
    <w:bookmarkStart w:name="u3f8fbd49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因此，只要你需要处理组学数据，那么就需要用到linux 和R语言啦。所以我们把这linux与R语言设为入门的必学知识。每个人具体的后续分析方向各有不同，但基础是通用的。当你可以看得懂R和linux的语法和逻辑，具体方向的学习都是扩展与应用，都有路可走了~</w:t>
      </w:r>
    </w:p>
    <w:bookmarkEnd w:id="33"/>
    <w:bookmarkStart w:name="u26553d46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为小白解释一句：服务器和你的电脑是相互独立的，服务器弄不坏尽管玩。你的电脑好不好、什么系统，并不影响你使用服务器。</w:t>
      </w:r>
    </w:p>
    <w:bookmarkEnd w:id="34"/>
    <w:bookmarkStart w:name="hK3xv" w:id="3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3.怎样召唤linux</w:t>
      </w:r>
    </w:p>
    <w:bookmarkEnd w:id="35"/>
    <w:bookmarkStart w:name="u0c6f6674" w:id="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windows电脑请看3.1，mac电脑请看3.2</w:t>
      </w:r>
    </w:p>
    <w:bookmarkEnd w:id="36"/>
    <w:bookmarkStart w:name="dNPOa" w:id="3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3.1 怎样召唤linux 之 windows电脑</w:t>
      </w:r>
    </w:p>
    <w:bookmarkEnd w:id="37"/>
    <w:bookmarkStart w:name="u9a517da7" w:id="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或许你会在某些资料里看到，</w:t>
      </w:r>
      <w:r>
        <w:rPr>
          <w:rFonts w:ascii="宋体" w:hAnsi="Times New Roman" w:eastAsia="宋体"/>
          <w:b/>
          <w:i w:val="false"/>
          <w:color w:val="000000"/>
          <w:sz w:val="22"/>
        </w:rPr>
        <w:t>”安装虚拟机“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，</w:t>
      </w:r>
      <w:r>
        <w:rPr>
          <w:rFonts w:ascii="宋体" w:hAnsi="Times New Roman" w:eastAsia="宋体"/>
          <w:b/>
          <w:i w:val="false"/>
          <w:color w:val="000000"/>
          <w:sz w:val="22"/>
        </w:rPr>
        <w:t>”安装子系统“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这样的操作。但这个是非常耗费自己电脑的计算资源的，子系统还可以练练linux的使用，和分析一些比较小的数据。虚拟机是完全被淘汰了，不要再看啦。</w:t>
      </w:r>
    </w:p>
    <w:bookmarkEnd w:id="38"/>
    <w:bookmarkStart w:name="u62174dce" w:id="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听起来很陌生的</w:t>
      </w:r>
      <w:r>
        <w:rPr>
          <w:rFonts w:ascii="宋体" w:hAnsi="Times New Roman" w:eastAsia="宋体"/>
          <w:b/>
          <w:i w:val="false"/>
          <w:color w:val="000000"/>
          <w:sz w:val="22"/>
        </w:rPr>
        <w:t>”服务器“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，学习小组课程提供练习服务器，仅供练习linux系统的使用，不可用于分析实战数据(实战需要更强的计算资源，很贵的)。</w:t>
      </w:r>
    </w:p>
    <w:bookmarkEnd w:id="39"/>
    <w:bookmarkStart w:name="u559f60a9" w:id="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一般来说有自己的组学数据要分析的人，都是单位或者老师给提供服务器，也有极少部分有需要自己买，云服务器很贵，普通电脑的配置，一年就要好几千了。有条件还是找老师提供或者报销比较好。</w:t>
      </w:r>
    </w:p>
    <w:bookmarkEnd w:id="40"/>
    <w:bookmarkStart w:name="u696c9cd3" w:id="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在你的windows电脑上面登录我们提供的服务器：</w:t>
      </w:r>
    </w:p>
    <w:bookmarkEnd w:id="41"/>
    <w:bookmarkStart w:name="UUWWZ" w:id="4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step1 安装xshell软件</w:t>
      </w:r>
    </w:p>
    <w:bookmarkEnd w:id="42"/>
    <w:bookmarkStart w:name="ued26197a" w:id="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它是用于登录服务器的软件。</w:t>
      </w:r>
    </w:p>
    <w:bookmarkEnd w:id="43"/>
    <w:bookmarkStart w:name="u8b907f94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直接官网搜索，下载安装包，像普通的电脑软件那样安装即可。如果你下载很慢，可以在这个链接里面找到xshell。也有里面一些其他软件，选择需要的下载即可。百度网盘：</w:t>
      </w:r>
      <w:hyperlink r:id="rId9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https://pan.baidu.com/s/1upnRTXwkI0hvxuuA2Gm49w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提取码: cnrv</w:t>
      </w:r>
    </w:p>
    <w:bookmarkEnd w:id="44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5eb362a0" w:id="45"/>
      <w:r>
        <w:rPr>
          <w:rFonts w:ascii="宋体" w:hAnsi="Times New Roman" w:eastAsia="宋体"/>
          <w:b w:val="false"/>
          <w:i w:val="false"/>
          <w:color w:val="808080"/>
          <w:sz w:val="22"/>
        </w:rPr>
        <w:t>不要把网盘链接分享出去，访问人数太多容易被封。</w:t>
      </w:r>
    </w:p>
    <w:bookmarkEnd w:id="45"/>
    <w:bookmarkStart w:name="B1gv8" w:id="4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step2 使用xshell软件登录豆花提供的服务器</w:t>
      </w:r>
    </w:p>
    <w:bookmarkEnd w:id="46"/>
    <w:bookmarkStart w:name="ImLIH" w:id="47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方法一：能记住用户名密码的方式</w:t>
      </w:r>
    </w:p>
    <w:bookmarkEnd w:id="47"/>
    <w:bookmarkStart w:name="u16da6984" w:id="48"/>
    <w:bookmarkEnd w:id="48"/>
    <w:bookmarkStart w:name="ub6dd7e6f" w:id="49"/>
    <w:p>
      <w:pPr>
        <w:spacing w:after="50" w:line="360" w:lineRule="auto" w:beforeLines="100"/>
        <w:ind w:left="0"/>
        <w:jc w:val="left"/>
      </w:pPr>
      <w:bookmarkStart w:name="PwoIG" w:id="50"/>
      <w:r>
        <w:rPr>
          <w:rFonts w:eastAsia="宋体" w:ascii="宋体"/>
        </w:rPr>
        <w:t>[MISSING IMAGE: ,  ]</w:t>
      </w:r>
      <w:bookmarkEnd w:id="50"/>
      <w:r>
        <w:rPr>
          <w:rFonts w:ascii="宋体" w:hAnsi="Times New Roman" w:eastAsia="宋体"/>
          <w:b w:val="false"/>
          <w:i w:val="false"/>
          <w:color w:val="000000"/>
          <w:sz w:val="22"/>
        </w:rPr>
        <w:t>依次自动弹出输入用户名、密码，都选择记住</w:t>
      </w:r>
      <w:bookmarkStart w:name="DPpJK" w:id="51"/>
      <w:r>
        <w:rPr>
          <w:rFonts w:eastAsia="宋体" w:ascii="宋体"/>
        </w:rPr>
        <w:t>[MISSING IMAGE: ,  ]</w:t>
      </w:r>
      <w:bookmarkEnd w:id="51"/>
      <w:bookmarkStart w:name="v5obn" w:id="52"/>
      <w:r>
        <w:rPr>
          <w:rFonts w:eastAsia="宋体" w:ascii="宋体"/>
        </w:rPr>
        <w:t>[MISSING IMAGE: ,  ]</w:t>
      </w:r>
      <w:bookmarkEnd w:id="52"/>
      <w:r>
        <w:rPr>
          <w:rFonts w:ascii="宋体" w:hAnsi="Times New Roman" w:eastAsia="宋体"/>
          <w:b w:val="false"/>
          <w:i w:val="false"/>
          <w:color w:val="000000"/>
          <w:sz w:val="22"/>
        </w:rPr>
        <w:t>点确定。</w:t>
      </w:r>
    </w:p>
    <w:bookmarkEnd w:id="49"/>
    <w:bookmarkStart w:name="uac060ecc" w:id="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如果你报错connection failed ，你需要检查以下四项</w:t>
      </w:r>
    </w:p>
    <w:bookmarkEnd w:id="53"/>
    <w:bookmarkStart w:name="uef291a1d" w:id="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>.ip地址，ip是代表服务器的一个“编号”，182开头的哪个。2.用户名，bio开头的那个3.密码，要输对哦</w:t>
      </w:r>
    </w:p>
    <w:bookmarkEnd w:id="54"/>
    <w:bookmarkStart w:name="u85880b04" w:id="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4.网络，一些学校或者机关单位的网络可能禁止访问我们的服务器，只能换个网络环境在登陆啦。</w:t>
      </w:r>
    </w:p>
    <w:bookmarkEnd w:id="55"/>
    <w:bookmarkStart w:name="Klyi5" w:id="56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方法二：命令行登陆</w:t>
      </w:r>
    </w:p>
    <w:bookmarkEnd w:id="56"/>
    <w:bookmarkStart w:name="u87083573" w:id="57"/>
    <w:p>
      <w:pPr>
        <w:spacing w:after="50" w:line="360" w:lineRule="auto" w:beforeLines="100"/>
        <w:ind w:left="0"/>
        <w:jc w:val="left"/>
      </w:pPr>
      <w:bookmarkStart w:name="u5c3w" w:id="58"/>
      <w:r>
        <w:rPr>
          <w:rFonts w:eastAsia="宋体" w:ascii="宋体"/>
        </w:rPr>
        <w:t>[MISSING IMAGE: ,  ]</w:t>
      </w:r>
      <w:bookmarkEnd w:id="58"/>
      <w:r>
        <w:rPr>
          <w:rFonts w:ascii="宋体" w:hAnsi="Times New Roman" w:eastAsia="宋体"/>
          <w:b w:val="false"/>
          <w:i w:val="false"/>
          <w:color w:val="000000"/>
          <w:sz w:val="22"/>
        </w:rPr>
        <w:t>登录成功界面：</w:t>
      </w:r>
      <w:bookmarkStart w:name="PktSr" w:id="59"/>
      <w:r>
        <w:rPr>
          <w:rFonts w:eastAsia="宋体" w:ascii="宋体"/>
        </w:rPr>
        <w:t>[MISSING IMAGE: ,  ]</w:t>
      </w:r>
      <w:bookmarkEnd w:id="59"/>
    </w:p>
    <w:bookmarkEnd w:id="57"/>
    <w:bookmarkStart w:name="ud1dbc0a6" w:id="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如果你报错connection failed ，你需要检查以下四项</w:t>
      </w:r>
    </w:p>
    <w:bookmarkEnd w:id="60"/>
    <w:bookmarkStart w:name="u37aa0a13" w:id="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>.ip地址，ip是代表服务器的一个“编号”，182开头的哪个。2.用户名，bio开头的那个3.密码，要输对哦</w:t>
      </w:r>
    </w:p>
    <w:bookmarkEnd w:id="61"/>
    <w:bookmarkStart w:name="u2d38a501" w:id="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4.网络，一些学校或者机关单位的网络可能禁止访问我们的服务器，只能换个网络环境在登陆啦。</w:t>
      </w:r>
    </w:p>
    <w:bookmarkEnd w:id="62"/>
    <w:bookmarkStart w:name="DF0MB" w:id="6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step3 设置快捷链接</w:t>
      </w:r>
    </w:p>
    <w:bookmarkEnd w:id="63"/>
    <w:bookmarkStart w:name="u498a68ab" w:id="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登陆成功后添加快捷方式点这里</w:t>
      </w:r>
    </w:p>
    <w:bookmarkEnd w:id="64"/>
    <w:bookmarkStart w:name="ub93021db" w:id="65"/>
    <w:p>
      <w:pPr>
        <w:spacing w:after="50" w:line="360" w:lineRule="auto" w:beforeLines="100"/>
        <w:ind w:left="0"/>
        <w:jc w:val="left"/>
      </w:pPr>
      <w:bookmarkStart w:name="wqVqZ" w:id="66"/>
      <w:r>
        <w:rPr>
          <w:rFonts w:eastAsia="宋体" w:ascii="宋体"/>
        </w:rPr>
        <w:t>[MISSING IMAGE: ,  ]</w:t>
      </w:r>
      <w:bookmarkEnd w:id="66"/>
    </w:p>
    <w:bookmarkEnd w:id="65"/>
    <w:bookmarkStart w:name="u42d76172" w:id="67"/>
    <w:bookmarkEnd w:id="67"/>
    <w:bookmarkStart w:name="ATzmI" w:id="6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step4 设置鼠标左键复制右键粘贴</w:t>
      </w:r>
    </w:p>
    <w:bookmarkEnd w:id="68"/>
    <w:bookmarkStart w:name="E5l7P" w:id="69"/>
    <w:p>
      <w:pPr>
        <w:pStyle w:val="Heading4"/>
        <w:spacing w:after="50" w:line="360" w:lineRule="auto" w:beforeLines="100"/>
        <w:ind w:left="0"/>
        <w:jc w:val="left"/>
      </w:pPr>
      <w:bookmarkStart w:name="BzAbl" w:id="70"/>
      <w:r>
        <w:rPr>
          <w:rFonts w:eastAsia="宋体" w:ascii="宋体"/>
        </w:rPr>
        <w:t>[MISSING IMAGE: ,  ]</w:t>
      </w:r>
      <w:bookmarkEnd w:id="70"/>
    </w:p>
    <w:bookmarkEnd w:id="69"/>
    <w:bookmarkStart w:name="u72d8786b" w:id="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时间长了不用就会掉线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👇</w:t>
      </w:r>
      <w:bookmarkStart w:name="jclgd" w:id="72"/>
      <w:r>
        <w:rPr>
          <w:rFonts w:eastAsia="宋体" w:ascii="宋体"/>
        </w:rPr>
        <w:t>[MISSING IMAGE: ,  ]</w:t>
      </w:r>
      <w:bookmarkEnd w:id="72"/>
    </w:p>
    <w:bookmarkEnd w:id="71"/>
    <w:bookmarkStart w:name="s2MvP" w:id="7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3.2 mac电脑</w:t>
      </w:r>
    </w:p>
    <w:bookmarkEnd w:id="73"/>
    <w:bookmarkStart w:name="u288a8ad9" w:id="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mac自带一个终端(terminal)，可以直接使用它来登录豆花提供的服务器。</w:t>
      </w:r>
    </w:p>
    <w:bookmarkEnd w:id="74"/>
    <w:bookmarkStart w:name="uaf1c9ebc" w:id="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直接打开i终端运行代码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👇</w:t>
      </w:r>
    </w:p>
    <w:bookmarkEnd w:id="75"/>
    <w:bookmarkStart w:name="kxZDh" w:id="7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ssh 用户名@ip地址</w:t>
        <w:br/>
      </w:r>
    </w:p>
    <w:bookmarkEnd w:id="76"/>
    <w:bookmarkStart w:name="u6bd7eac9" w:id="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ff6827"/>
          <w:sz w:val="22"/>
        </w:rPr>
        <w:t>例如ssh bio03@120.110.xxx，具体以邮件为准哦。注意ssh和bio中间有个空格哦。下面动图里的root应该换成你的用户名，bio开头的那个。</w:t>
      </w:r>
    </w:p>
    <w:bookmarkEnd w:id="77"/>
    <w:bookmarkStart w:name="ud4a1ccc3" w:id="78"/>
    <w:p>
      <w:pPr>
        <w:spacing w:after="50" w:line="360" w:lineRule="auto" w:beforeLines="100"/>
        <w:ind w:left="0"/>
        <w:jc w:val="left"/>
      </w:pPr>
      <w:bookmarkStart w:name="lMe6R" w:id="79"/>
      <w:r>
        <w:rPr>
          <w:rFonts w:eastAsia="宋体" w:ascii="宋体"/>
        </w:rPr>
        <w:drawing>
          <wp:inline distT="0" distB="0" distL="0" distR="0">
            <wp:extent cx="5842000" cy="358100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6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  <w:r>
        <w:rPr>
          <w:rFonts w:ascii="宋体" w:hAnsi="Times New Roman" w:eastAsia="宋体"/>
          <w:b w:val="false"/>
          <w:i w:val="false"/>
          <w:color w:val="000000"/>
          <w:sz w:val="22"/>
        </w:rPr>
        <w:t>如果它问你问题，就要写个yes按回车。</w:t>
      </w:r>
      <w:bookmarkStart w:name="GYE6q" w:id="80"/>
      <w:r>
        <w:rPr>
          <w:rFonts w:eastAsia="宋体" w:ascii="宋体"/>
        </w:rPr>
        <w:drawing>
          <wp:inline distT="0" distB="0" distL="0" distR="0">
            <wp:extent cx="5842000" cy="18986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bookmarkEnd w:id="78"/>
    <w:bookmarkStart w:name="ueb45d292" w:id="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看到如下的一大片提示信息就是安装成功啦</w:t>
      </w:r>
    </w:p>
    <w:bookmarkEnd w:id="81"/>
    <w:bookmarkStart w:name="u102a20af" w:id="82"/>
    <w:p>
      <w:pPr>
        <w:spacing w:after="50" w:line="360" w:lineRule="auto" w:beforeLines="100"/>
        <w:ind w:left="0"/>
        <w:jc w:val="left"/>
      </w:pPr>
      <w:bookmarkStart w:name="tk4Fi" w:id="83"/>
      <w:r>
        <w:rPr>
          <w:rFonts w:eastAsia="宋体" w:ascii="宋体"/>
        </w:rPr>
        <w:drawing>
          <wp:inline distT="0" distB="0" distL="0" distR="0">
            <wp:extent cx="5842000" cy="65020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10134" cy="10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bookmarkEnd w:id="82"/>
    <w:bookmarkStart w:name="u8216b9db" w:id="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如果你报错permission denied ，你需要检查以下四项</w:t>
      </w:r>
    </w:p>
    <w:bookmarkEnd w:id="84"/>
    <w:bookmarkStart w:name="ud1eacbe9" w:id="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>.ip地址，ip是代表服务器的一个“编号”，182开头的哪个。2.用户名，bio开头的那个3.密码，terminal密码输入</w:t>
      </w:r>
      <w:r>
        <w:rPr>
          <w:rFonts w:ascii="宋体" w:hAnsi="Times New Roman" w:eastAsia="宋体"/>
          <w:b/>
          <w:i w:val="false"/>
          <w:color w:val="333333"/>
          <w:sz w:val="22"/>
        </w:rPr>
        <w:t>无提示，连星号都没有，你就直接打完就好</w:t>
      </w:r>
    </w:p>
    <w:bookmarkEnd w:id="85"/>
    <w:bookmarkStart w:name="u4e79c970" w:id="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4.网络，一些学校或者机关单位的网络可能禁止访问我们的服务器，只能换个网络环境在登陆啦。</w:t>
      </w:r>
    </w:p>
    <w:bookmarkEnd w:id="86"/>
    <w:bookmarkStart w:name="ub33ff7b9" w:id="87"/>
    <w:bookmarkEnd w:id="87"/>
    <w:bookmarkStart w:name="rePZs" w:id="8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4.linux有哪些必学的命令？</w:t>
      </w:r>
    </w:p>
    <w:bookmarkEnd w:id="88"/>
    <w:bookmarkStart w:name="u93aa6719" w:id="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我们开始学几个频率非常非常高的linux命令（从数十个里面挑选的）在公司做了许多年的高级工程师们回忆说，他们平时用的linux命令也就那么几条基本上都是在第一天接触linux时学的因此，这里我们也将这些高频命令教给你，但仅是</w:t>
      </w:r>
      <w:r>
        <w:rPr>
          <w:rFonts w:ascii="宋体" w:hAnsi="Times New Roman" w:eastAsia="宋体"/>
          <w:b w:val="false"/>
          <w:i w:val="false"/>
          <w:color w:val="ff4c00"/>
          <w:sz w:val="22"/>
        </w:rPr>
        <w:t>授人以渔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，帮你摆脱陌生感要想熟练掌握，还需要时间的积累</w:t>
      </w:r>
    </w:p>
    <w:bookmarkEnd w:id="89"/>
    <w:bookmarkStart w:name="udd65ed7b" w:id="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😁</w:t>
      </w:r>
      <w:r>
        <w:rPr>
          <w:rFonts w:ascii="宋体" w:hAnsi="Times New Roman" w:eastAsia="宋体"/>
          <w:b/>
          <w:i w:val="false"/>
          <w:color w:val="ff4c00"/>
          <w:sz w:val="22"/>
        </w:rPr>
        <w:t>救命方法：玩不转了，掉线了，打错不知怎么办了，可以跳过，或者直接重启xshell或terminal，重新打开一次！！！不要干瞪眼。</w:t>
      </w:r>
    </w:p>
    <w:bookmarkEnd w:id="90"/>
    <w:bookmarkStart w:name="uc6975117" w:id="91"/>
    <w:bookmarkEnd w:id="9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798bded0" w:id="92"/>
      <w:r>
        <w:rPr>
          <w:rFonts w:ascii="宋体" w:hAnsi="Times New Roman" w:eastAsia="宋体"/>
          <w:b w:val="false"/>
          <w:i w:val="false"/>
          <w:color w:val="333333"/>
          <w:sz w:val="22"/>
        </w:rPr>
        <w:t>小白贴士：</w:t>
      </w:r>
    </w:p>
    <w:bookmarkEnd w:id="92"/>
    <w:bookmarkStart w:name="ua9076961" w:id="93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2"/>
        </w:rPr>
        <w:t>目录：就是我们平时说的文件夹</w:t>
      </w:r>
    </w:p>
    <w:bookmarkEnd w:id="93"/>
    <w:bookmarkStart w:name="u2fed190d" w:id="94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2"/>
        </w:rPr>
        <w:t>路径：就是目录的层级位置，比如，home目录下有个biosoft，那么biosoft的路径就是/home/biosoft【就相当于你的C盘底下有个biosoft文件夹】</w:t>
      </w:r>
    </w:p>
    <w:bookmarkEnd w:id="94"/>
    <w:bookmarkStart w:name="d4hMl" w:id="9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4.1 pwd</w:t>
      </w:r>
    </w:p>
    <w:bookmarkEnd w:id="95"/>
    <w:bookmarkStart w:name="u23c7fd52" w:id="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pwd: print working directory，也就是显示当前路径</w:t>
      </w:r>
      <w:bookmarkStart w:name="Jq74A" w:id="97"/>
      <w:r>
        <w:rPr>
          <w:rFonts w:eastAsia="宋体" w:ascii="宋体"/>
        </w:rPr>
        <w:drawing>
          <wp:inline distT="0" distB="0" distL="0" distR="0">
            <wp:extent cx="1473200" cy="29462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2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bookmarkEnd w:id="96"/>
    <w:bookmarkStart w:name="wJtGT" w:id="9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4.2 mkdir</w:t>
      </w:r>
    </w:p>
    <w:bookmarkEnd w:id="98"/>
    <w:bookmarkStart w:name="u2e7b774b" w:id="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mkdir ：make directory-- 创建你的空目录#后面是注释，就是解释代码的文字。</w:t>
      </w:r>
    </w:p>
    <w:bookmarkEnd w:id="99"/>
    <w:bookmarkStart w:name="aSP5T" w:id="10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mkdir biosoft #存放生信软件</w:t>
        <w:br/>
        <w:t>mkdir project #存放生信项目</w:t>
        <w:br/>
        <w:t>mkdir tmp #存放一些杂七杂八</w:t>
        <w:br/>
        <w:t>mkdir src #存放源代码</w:t>
        <w:br/>
      </w:r>
    </w:p>
    <w:bookmarkEnd w:id="100"/>
    <w:bookmarkStart w:name="FikIf" w:id="10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4.3 ls</w:t>
      </w:r>
    </w:p>
    <w:bookmarkEnd w:id="101"/>
    <w:bookmarkStart w:name="uac7346d6" w:id="1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ls 显示列表，不管是目录还是文件，都能显示</w:t>
      </w:r>
    </w:p>
    <w:bookmarkEnd w:id="102"/>
    <w:bookmarkStart w:name="u175bf9c1" w:id="1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你输入ls试一下，是不是出来了刚才新建的目录？</w:t>
      </w:r>
    </w:p>
    <w:bookmarkEnd w:id="103"/>
    <w:bookmarkStart w:name="uf17a76a1" w:id="104"/>
    <w:p>
      <w:pPr>
        <w:spacing w:after="50" w:line="360" w:lineRule="auto" w:beforeLines="100"/>
        <w:ind w:left="0"/>
        <w:jc w:val="left"/>
      </w:pPr>
      <w:bookmarkStart w:name="u343ed4cc" w:id="105"/>
      <w:r>
        <w:rPr>
          <w:rFonts w:eastAsia="宋体" w:ascii="宋体"/>
        </w:rPr>
        <w:drawing>
          <wp:inline distT="0" distB="0" distL="0" distR="0">
            <wp:extent cx="2675467" cy="82986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5467" cy="8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5"/>
    </w:p>
    <w:bookmarkEnd w:id="104"/>
    <w:bookmarkStart w:name="PpzYE" w:id="10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4.4 cd</w:t>
      </w:r>
    </w:p>
    <w:bookmarkEnd w:id="106"/>
    <w:bookmarkStart w:name="ucde9305d" w:id="1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cd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接一个目录名，表示进入该目录</w:t>
      </w:r>
    </w:p>
    <w:bookmarkEnd w:id="107"/>
    <w:bookmarkStart w:name="VBbIe" w:id="10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cd project/</w:t>
        <w:br/>
      </w:r>
    </w:p>
    <w:bookmarkEnd w:id="108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905cfa4d" w:id="109"/>
      <w:bookmarkStart w:name="u5b508dc5" w:id="110"/>
      <w:r>
        <w:rPr>
          <w:rFonts w:eastAsia="宋体" w:ascii="宋体"/>
        </w:rPr>
        <w:drawing>
          <wp:inline distT="0" distB="0" distL="0" distR="0">
            <wp:extent cx="1811867" cy="32886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1867" cy="3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0"/>
    </w:p>
    <w:bookmarkEnd w:id="109"/>
    <w:bookmarkStart w:name="u35d3f323" w:id="11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808080"/>
          <w:sz w:val="22"/>
        </w:rPr>
        <w:t>小技巧：用tab键（键盘上q前面那个）可以补齐命令和文件名称，比如你想写cd project/，可以打出cd pro，按tab键，只要文件在当前目录下，文件名称就是可以自动补齐的，可避免代码拼写错误。</w:t>
      </w:r>
    </w:p>
    <w:bookmarkEnd w:id="111"/>
    <w:bookmarkStart w:name="u829b8bdf" w:id="112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808080"/>
          <w:sz w:val="22"/>
        </w:rPr>
        <w:t>进入之后没有任何结果出来，变动的时$符号前面，看那里就知道现在是在哪个目录了。</w:t>
      </w:r>
    </w:p>
    <w:bookmarkEnd w:id="112"/>
    <w:bookmarkStart w:name="u45a50105" w:id="1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cd -返回刚才的目录（就像电视遥控器上的返回按键，按一下快速换回刚才的台；如果你不知道，可能好久没看电视了）</w:t>
      </w:r>
    </w:p>
    <w:bookmarkEnd w:id="113"/>
    <w:bookmarkStart w:name="IEKoz" w:id="11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cd -</w:t>
        <w:br/>
      </w:r>
    </w:p>
    <w:bookmarkEnd w:id="114"/>
    <w:bookmarkStart w:name="uc003b9d3" w:id="115"/>
    <w:p>
      <w:pPr>
        <w:spacing w:after="50" w:line="360" w:lineRule="auto" w:beforeLines="100"/>
        <w:ind w:left="0"/>
        <w:jc w:val="left"/>
      </w:pPr>
      <w:bookmarkStart w:name="uf6e6e977" w:id="116"/>
      <w:r>
        <w:rPr>
          <w:rFonts w:eastAsia="宋体" w:ascii="宋体"/>
        </w:rPr>
        <w:drawing>
          <wp:inline distT="0" distB="0" distL="0" distR="0">
            <wp:extent cx="1998133" cy="42323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133" cy="4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6"/>
    </w:p>
    <w:bookmarkEnd w:id="115"/>
    <w:bookmarkStart w:name="ua065111e" w:id="1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进入你的家目录（就是服务器上面有一个文件夹叫bio0几，就是属于你的”家“）：直接cd ，效果与cd ~ 一致</w:t>
      </w:r>
    </w:p>
    <w:bookmarkEnd w:id="117"/>
    <w:bookmarkStart w:name="Pdkui" w:id="11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cd tmp</w:t>
        <w:br/>
        <w:t>cd</w:t>
        <w:br/>
        <w:t>cd tmp</w:t>
        <w:br/>
        <w:t>cd ~</w:t>
        <w:br/>
      </w:r>
    </w:p>
    <w:bookmarkEnd w:id="118"/>
    <w:bookmarkStart w:name="ud7c5bf9e" w:id="119"/>
    <w:p>
      <w:pPr>
        <w:spacing w:after="50" w:line="360" w:lineRule="auto" w:beforeLines="100"/>
        <w:ind w:left="0"/>
        <w:jc w:val="left"/>
      </w:pPr>
      <w:bookmarkStart w:name="u4a519a3d" w:id="120"/>
      <w:r>
        <w:rPr>
          <w:rFonts w:eastAsia="宋体" w:ascii="宋体"/>
        </w:rPr>
        <w:drawing>
          <wp:inline distT="0" distB="0" distL="0" distR="0">
            <wp:extent cx="1896533" cy="80918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6533" cy="80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0"/>
    </w:p>
    <w:bookmarkEnd w:id="119"/>
    <w:bookmarkStart w:name="ub456a737" w:id="1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返回上一级目录</w:t>
      </w:r>
    </w:p>
    <w:bookmarkEnd w:id="121"/>
    <w:bookmarkStart w:name="mqsxa" w:id="12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cd tmp</w:t>
        <w:br/>
        <w:t>cd ../</w:t>
        <w:br/>
      </w:r>
    </w:p>
    <w:bookmarkEnd w:id="122"/>
    <w:bookmarkStart w:name="ub10d4188" w:id="123"/>
    <w:p>
      <w:pPr>
        <w:spacing w:after="50" w:line="360" w:lineRule="auto" w:beforeLines="100"/>
        <w:ind w:left="0"/>
        <w:jc w:val="left"/>
      </w:pPr>
      <w:bookmarkStart w:name="ucb1c2111" w:id="124"/>
      <w:r>
        <w:rPr>
          <w:rFonts w:eastAsia="宋体" w:ascii="宋体"/>
        </w:rPr>
        <w:drawing>
          <wp:inline distT="0" distB="0" distL="0" distR="0">
            <wp:extent cx="1862667" cy="32902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2667" cy="3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</w:p>
    <w:bookmarkEnd w:id="123"/>
    <w:bookmarkStart w:name="ud3ccaf4f" w:id="1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关于下面的两个，vi和cat，有点难度，录了个视频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👇</w:t>
      </w:r>
    </w:p>
    <w:bookmarkEnd w:id="125"/>
    <w:bookmarkStart w:name="u865d0965" w:id="126"/>
    <w:p>
      <w:pPr>
        <w:spacing w:after="50" w:line="360" w:lineRule="auto" w:beforeLines="100"/>
        <w:ind w:left="0"/>
        <w:jc w:val="left"/>
      </w:pPr>
      <w:hyperlink r:id="rId19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https://mp.weixin.qq.com/s/d9EjJpp3XoW3Sp3pIrEh5g</w:t>
        </w:r>
      </w:hyperlink>
    </w:p>
    <w:bookmarkEnd w:id="126"/>
    <w:bookmarkStart w:name="WW0ys" w:id="12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4.5 vi</w:t>
      </w:r>
    </w:p>
    <w:bookmarkEnd w:id="127"/>
    <w:bookmarkStart w:name="u30412565" w:id="1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vi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新建脚本或者文本文档（vi是linux中的文本编辑器）</w:t>
      </w:r>
    </w:p>
    <w:bookmarkEnd w:id="128"/>
    <w:bookmarkStart w:name="QuBvW" w:id="12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cd tmp</w:t>
        <w:br/>
        <w:t>vi hello_world.txt</w:t>
        <w:br/>
        <w:t>#先保证电脑切换到了英文输入法，然后敲i键，就可以输入了</w:t>
        <w:br/>
        <w:t>#随便写点啥</w:t>
        <w:br/>
        <w:t># 按Esc键   #退出编辑模式</w:t>
        <w:br/>
        <w:t>#在左下角输入:x ，意思是保存并退出</w:t>
        <w:br/>
      </w:r>
    </w:p>
    <w:bookmarkEnd w:id="129"/>
    <w:bookmarkStart w:name="vUGj3" w:id="13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 4.6 cat</w:t>
      </w:r>
    </w:p>
    <w:bookmarkEnd w:id="130"/>
    <w:bookmarkStart w:name="Sk1y2" w:id="13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cat hello_word.txt</w:t>
        <w:br/>
      </w:r>
    </w:p>
    <w:bookmarkEnd w:id="131"/>
    <w:bookmarkStart w:name="u2def02d3" w:id="132"/>
    <w:p>
      <w:pPr>
        <w:spacing w:after="50" w:line="360" w:lineRule="auto" w:beforeLines="100"/>
        <w:ind w:left="0"/>
        <w:jc w:val="left"/>
      </w:pPr>
      <w:bookmarkStart w:name="ue2319264" w:id="133"/>
      <w:r>
        <w:rPr>
          <w:rFonts w:eastAsia="宋体" w:ascii="宋体"/>
        </w:rPr>
        <w:drawing>
          <wp:inline distT="0" distB="0" distL="0" distR="0">
            <wp:extent cx="2472267" cy="11276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2267" cy="11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</w:p>
    <w:bookmarkEnd w:id="132"/>
    <w:bookmarkStart w:name="u507810f8" w:id="1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cat接文本文件的名字，查看并直接将文本文件的内容输出到屏幕。</w:t>
      </w:r>
    </w:p>
    <w:bookmarkEnd w:id="134"/>
    <w:bookmarkStart w:name="u8708e652" w:id="1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太长的文件一般不看全部，用head 接文本文件名，默认输出前10行，tail 接文本文件名，默认输出后10行，后面加上-n 自定义输出几行</w:t>
      </w:r>
    </w:p>
    <w:bookmarkEnd w:id="135"/>
    <w:bookmarkStart w:name="h4gyR" w:id="13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head -n 3 hello_world.txt </w:t>
        <w:br/>
      </w:r>
    </w:p>
    <w:bookmarkEnd w:id="136"/>
    <w:bookmarkStart w:name="ue54fc00e" w:id="137"/>
    <w:p>
      <w:pPr>
        <w:spacing w:after="50" w:line="360" w:lineRule="auto" w:beforeLines="100"/>
        <w:ind w:left="0"/>
        <w:jc w:val="left"/>
      </w:pPr>
      <w:bookmarkStart w:name="ub3d71d5b" w:id="138"/>
      <w:r>
        <w:rPr>
          <w:rFonts w:eastAsia="宋体" w:ascii="宋体"/>
        </w:rPr>
        <w:drawing>
          <wp:inline distT="0" distB="0" distL="0" distR="0">
            <wp:extent cx="2844800" cy="58383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5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8"/>
      <w:r>
        <w:rPr>
          <w:rFonts w:ascii="宋体" w:hAnsi="Times New Roman" w:eastAsia="宋体"/>
          <w:b w:val="false"/>
          <w:i w:val="false"/>
          <w:color w:val="000000"/>
          <w:sz w:val="22"/>
        </w:rPr>
        <w:t>注意-n与head之间有空格，-n和3之间空格可有可无</w:t>
      </w:r>
    </w:p>
    <w:bookmarkEnd w:id="137"/>
    <w:bookmarkStart w:name="z3gJ0" w:id="139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4.7 cp</w:t>
      </w:r>
    </w:p>
    <w:bookmarkEnd w:id="139"/>
    <w:bookmarkStart w:name="u21289eec" w:id="1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cp file1 file2就是复制file1，命名为file2的意思</w:t>
      </w:r>
    </w:p>
    <w:bookmarkEnd w:id="140"/>
    <w:bookmarkStart w:name="Ic42u" w:id="14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cp hello_world.txt new_file.txt</w:t>
        <w:br/>
        <w:t xml:space="preserve"> ls</w:t>
        <w:br/>
      </w:r>
    </w:p>
    <w:bookmarkEnd w:id="141"/>
    <w:bookmarkStart w:name="ua32d926f" w:id="142"/>
    <w:p>
      <w:pPr>
        <w:spacing w:after="50" w:line="360" w:lineRule="auto" w:beforeLines="100"/>
        <w:ind w:left="0"/>
        <w:jc w:val="left"/>
      </w:pPr>
      <w:bookmarkStart w:name="u0c603a82" w:id="143"/>
      <w:r>
        <w:rPr>
          <w:rFonts w:eastAsia="宋体" w:ascii="宋体"/>
        </w:rPr>
        <w:drawing>
          <wp:inline distT="0" distB="0" distL="0" distR="0">
            <wp:extent cx="3064933" cy="3846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4933" cy="3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3"/>
    </w:p>
    <w:bookmarkEnd w:id="142"/>
    <w:bookmarkStart w:name="ud75fe01d" w:id="1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复制文件夹</w:t>
      </w:r>
    </w:p>
    <w:bookmarkEnd w:id="144"/>
    <w:bookmarkStart w:name="Wyb2G" w:id="14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cd ../</w:t>
        <w:br/>
        <w:t>cp -r tmp tmp2</w:t>
        <w:br/>
        <w:t>ls</w:t>
        <w:br/>
      </w:r>
    </w:p>
    <w:bookmarkEnd w:id="145"/>
    <w:bookmarkStart w:name="u47765054" w:id="146"/>
    <w:p>
      <w:pPr>
        <w:spacing w:after="50" w:line="360" w:lineRule="auto" w:beforeLines="100"/>
        <w:ind w:left="0"/>
        <w:jc w:val="left"/>
      </w:pPr>
      <w:bookmarkStart w:name="u8add26f1" w:id="147"/>
      <w:r>
        <w:rPr>
          <w:rFonts w:eastAsia="宋体" w:ascii="宋体"/>
        </w:rPr>
        <w:drawing>
          <wp:inline distT="0" distB="0" distL="0" distR="0">
            <wp:extent cx="2065867" cy="4977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5867" cy="4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7"/>
    </w:p>
    <w:bookmarkEnd w:id="146"/>
    <w:bookmarkStart w:name="cFaHK" w:id="14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4.8 mv</w:t>
      </w:r>
    </w:p>
    <w:bookmarkEnd w:id="148"/>
    <w:bookmarkStart w:name="ufe54b6fd" w:id="1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mv 将文件移入文件夹，或者重命名</w:t>
      </w:r>
    </w:p>
    <w:bookmarkEnd w:id="149"/>
    <w:bookmarkStart w:name="u073841bd" w:id="1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使用：mv file 路径 是移动file到某路径下</w:t>
      </w:r>
    </w:p>
    <w:bookmarkEnd w:id="150"/>
    <w:bookmarkStart w:name="u0f585b62" w:id="1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使用：mv file1 file2是将file1重命名为file2</w:t>
      </w:r>
    </w:p>
    <w:bookmarkEnd w:id="151"/>
    <w:bookmarkStart w:name="KclPO" w:id="15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cd tmp</w:t>
        <w:br/>
        <w:t>ls</w:t>
        <w:br/>
        <w:t>mv new_file.txt ../</w:t>
        <w:br/>
        <w:t>cd ../</w:t>
        <w:br/>
        <w:t>ls</w:t>
        <w:br/>
        <w:t>mv new_file.txt douhua.txt</w:t>
        <w:br/>
        <w:t>ls</w:t>
        <w:br/>
      </w:r>
    </w:p>
    <w:bookmarkEnd w:id="152"/>
    <w:bookmarkStart w:name="u00f6d430" w:id="153"/>
    <w:bookmarkEnd w:id="153"/>
    <w:bookmarkStart w:name="u1e5ea514" w:id="154"/>
    <w:p>
      <w:pPr>
        <w:spacing w:after="50" w:line="360" w:lineRule="auto" w:beforeLines="100"/>
        <w:ind w:left="0"/>
        <w:jc w:val="left"/>
      </w:pPr>
      <w:bookmarkStart w:name="ub29b390b" w:id="155"/>
      <w:r>
        <w:rPr>
          <w:rFonts w:eastAsia="宋体" w:ascii="宋体"/>
        </w:rPr>
        <w:drawing>
          <wp:inline distT="0" distB="0" distL="0" distR="0">
            <wp:extent cx="2726267" cy="13289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6267" cy="13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5"/>
    </w:p>
    <w:bookmarkEnd w:id="154"/>
    <w:bookmarkStart w:name="GiMx8" w:id="15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4.9 rm</w:t>
      </w:r>
    </w:p>
    <w:bookmarkEnd w:id="156"/>
    <w:bookmarkStart w:name="ucfa29548" w:id="1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删除文件--rm</w:t>
      </w:r>
    </w:p>
    <w:bookmarkEnd w:id="157"/>
    <w:bookmarkStart w:name="u2c88d831" w:id="1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删除目录--rm -r</w:t>
      </w:r>
    </w:p>
    <w:bookmarkEnd w:id="158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89dc7720" w:id="159"/>
      <w:r>
        <w:rPr>
          <w:rFonts w:ascii="宋体" w:hAnsi="Times New Roman" w:eastAsia="宋体"/>
          <w:b w:val="false"/>
          <w:i w:val="false"/>
          <w:color w:val="808080"/>
          <w:sz w:val="22"/>
        </w:rPr>
        <w:t>注意 你直接删除的只能是</w:t>
      </w:r>
      <w:r>
        <w:rPr>
          <w:rFonts w:ascii="宋体" w:hAnsi="Times New Roman" w:eastAsia="宋体"/>
          <w:b/>
          <w:i w:val="false"/>
          <w:color w:val="808080"/>
          <w:sz w:val="22"/>
        </w:rPr>
        <w:t>你所在的位置里的</w:t>
      </w:r>
      <w:r>
        <w:rPr>
          <w:rFonts w:ascii="宋体" w:hAnsi="Times New Roman" w:eastAsia="宋体"/>
          <w:b w:val="false"/>
          <w:i w:val="false"/>
          <w:color w:val="808080"/>
          <w:sz w:val="22"/>
        </w:rPr>
        <w:t>文件或者目录，不能在tmp里面删除tmp，具体点说</w:t>
      </w:r>
    </w:p>
    <w:bookmarkEnd w:id="159"/>
    <w:bookmarkStart w:name="u3a7d5d2d" w:id="160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808080"/>
          <w:sz w:val="22"/>
        </w:rPr>
        <w:t>你要运行rm -r tmp这句命令，得在tmp的上一级里，也就是主目录里，不能cd tmp 或者任何其他目录，然后rm -r tmp</w:t>
      </w:r>
    </w:p>
    <w:bookmarkEnd w:id="160"/>
    <w:bookmarkStart w:name="u87e7f4e1" w:id="161"/>
    <w:p>
      <w:pPr>
        <w:spacing w:after="50" w:line="360" w:lineRule="auto" w:beforeLines="100"/>
        <w:ind w:left="0"/>
        <w:jc w:val="left"/>
      </w:pPr>
      <w:bookmarkStart w:name="RHAQ6" w:id="162"/>
      <w:r>
        <w:rPr>
          <w:rFonts w:eastAsia="宋体" w:ascii="宋体"/>
        </w:rPr>
        <w:drawing>
          <wp:inline distT="0" distB="0" distL="0" distR="0">
            <wp:extent cx="4572000" cy="18684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2"/>
    </w:p>
    <w:bookmarkEnd w:id="161"/>
    <w:bookmarkStart w:name="u5d11e17d" w:id="1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2"/>
        </w:rPr>
        <w:t>作业：还是记录笔记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>强调：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>教程禁止大段复制，短篇引用和图片引用必须注明出处--微信公众号生信星球。别忘了群里发链接打卡哦，风里雨里，豆豆和花花等你。</w:t>
      </w:r>
    </w:p>
    <w:bookmarkEnd w:id="163"/>
    <w:bookmarkStart w:name="w9GKX" w:id="16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课后拓展</w:t>
      </w:r>
    </w:p>
    <w:bookmarkEnd w:id="164"/>
    <w:bookmarkStart w:name="uf37f7369" w:id="1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果大家感觉对linux想知根知底，推荐马哥Linux视频课程，课程比较长，建议1.25倍速，豆豆当时是花了一个星期的时间，一天学10小时才学完；时间比较紧张的话，也可以在网上找一些关于linux的讲解，用到什么搜什么即可！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马哥linux教程全套视频，在bilibili可以直接找到。解决以下几个问题</w:t>
      </w:r>
    </w:p>
    <w:bookmarkEnd w:id="165"/>
    <w:bookmarkStart w:name="uacfba7a5" w:id="166"/>
    <w:p>
      <w:pPr>
        <w:numPr>
          <w:ilvl w:val="1"/>
          <w:numId w:val="1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2"/>
        </w:rPr>
        <w:t>ls输出的是横向的列表，怎样输出长格式列表（提示：搜索ls）</w:t>
      </w:r>
    </w:p>
    <w:bookmarkEnd w:id="166"/>
    <w:bookmarkStart w:name="ub4cdc003" w:id="167"/>
    <w:p>
      <w:pPr>
        <w:numPr>
          <w:ilvl w:val="1"/>
          <w:numId w:val="1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2"/>
        </w:rPr>
        <w:t>如何查看长格式列表中文件的大小？（提示：ls）</w:t>
      </w:r>
    </w:p>
    <w:bookmarkEnd w:id="167"/>
    <w:bookmarkStart w:name="u7c703a7d" w:id="168"/>
    <w:p>
      <w:pPr>
        <w:numPr>
          <w:ilvl w:val="1"/>
          <w:numId w:val="1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2"/>
        </w:rPr>
        <w:t>查看Linux系统版本、内存与硬盘空间？（提示：分别是三个命令）</w:t>
      </w:r>
    </w:p>
    <w:bookmarkEnd w:id="168"/>
    <w:bookmarkStart w:name="u6088dfb6" w:id="169"/>
    <w:p>
      <w:pPr>
        <w:numPr>
          <w:ilvl w:val="1"/>
          <w:numId w:val="1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2"/>
        </w:rPr>
        <w:t>怎样建立类似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>/tmp/tmp1/tmp1.1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 xml:space="preserve"> 这样的层级目录（提示：搜索mkdir）</w:t>
      </w:r>
    </w:p>
    <w:bookmarkEnd w:id="169"/>
    <w:bookmarkStart w:name="u90f3d2de" w:id="170"/>
    <w:p>
      <w:pPr>
        <w:numPr>
          <w:ilvl w:val="1"/>
          <w:numId w:val="1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2"/>
        </w:rPr>
        <w:t>怎样删除这些层级目录（提示：搜索rm）</w:t>
      </w:r>
    </w:p>
    <w:bookmarkEnd w:id="170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1">
      <w:start w:val="1"/>
      <w:numFmt w:val="lowerLetter"/>
      <w:lvlText w:val="%2."/>
      <w:lvlJc w:val="left"/>
      <w:pPr>
        <w:ind w:left="156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https://mp.weixin.qq.com/s/d9EjJpp3XoW3Sp3pIrEh5g" TargetMode="External" Type="http://schemas.openxmlformats.org/officeDocument/2006/relationships/hyperlink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https://pan.baidu.com/s/1upnRTXwkI0hvxuuA2Gm49w" TargetMode="External" Type="http://schemas.openxmlformats.org/officeDocument/2006/relationships/hyperlink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